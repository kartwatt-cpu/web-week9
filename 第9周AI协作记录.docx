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759D04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</w:rPr>
        <w:t>AI协作日志W</w:t>
      </w:r>
      <w:r>
        <w:rPr>
          <w:rFonts w:hint="eastAsia"/>
          <w:lang w:val="en-US" w:eastAsia="zh-CN"/>
        </w:rPr>
        <w:t>8</w:t>
      </w:r>
    </w:p>
    <w:p w14:paraId="4D6BF4AF">
      <w:pPr>
        <w:rPr>
          <w:rFonts w:hint="eastAsia"/>
        </w:rPr>
      </w:pPr>
      <w:r>
        <w:rPr>
          <w:rFonts w:hint="eastAsia"/>
        </w:rPr>
        <w:t>文件命名</w:t>
      </w:r>
      <w:r>
        <w:rPr>
          <w:rFonts w:hint="eastAsia"/>
          <w:lang w:eastAsia="zh-CN"/>
        </w:rPr>
        <w:t>：</w:t>
      </w:r>
      <w:r>
        <w:rPr>
          <w:rFonts w:hint="eastAsia"/>
        </w:rPr>
        <w:t>[姓名][学号]AI协作日志W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.docx</w:t>
      </w:r>
    </w:p>
    <w:p w14:paraId="5D38C591">
      <w:pPr>
        <w:rPr>
          <w:rFonts w:hint="eastAsia"/>
        </w:rPr>
      </w:pPr>
      <w:r>
        <w:rPr>
          <w:rFonts w:hint="eastAsia"/>
        </w:rPr>
        <w:t>姓名： ＿＿＿＿＿＿＿＿</w:t>
      </w:r>
    </w:p>
    <w:p w14:paraId="47EE8AD0">
      <w:pPr>
        <w:rPr>
          <w:rFonts w:hint="eastAsia"/>
        </w:rPr>
      </w:pPr>
      <w:r>
        <w:rPr>
          <w:rFonts w:hint="eastAsia"/>
        </w:rPr>
        <w:t>学号： ＿＿＿＿＿＿＿＿</w:t>
      </w:r>
    </w:p>
    <w:p w14:paraId="35E1AE74">
      <w:pPr>
        <w:rPr>
          <w:rFonts w:hint="eastAsia"/>
        </w:rPr>
      </w:pPr>
      <w:r>
        <w:rPr>
          <w:rFonts w:hint="eastAsia"/>
        </w:rPr>
        <w:t>使用的AI工具及方式： ＿＿＿＿＿＿＿＿</w:t>
      </w:r>
    </w:p>
    <w:p w14:paraId="6A73185A">
      <w:pPr>
        <w:rPr>
          <w:rFonts w:hint="eastAsia"/>
          <w:b w:val="0"/>
          <w:i w:val="0"/>
          <w:sz w:val="20"/>
          <w:lang w:eastAsia="zh-CN"/>
        </w:rPr>
      </w:pPr>
      <w:r>
        <w:rPr>
          <w:rFonts w:ascii="Calibri" w:hAnsi="Calibri" w:eastAsia="宋体"/>
          <w:b w:val="0"/>
          <w:i w:val="0"/>
          <w:sz w:val="20"/>
        </w:rPr>
        <w:t>Git 仓库链接</w:t>
      </w:r>
      <w:r>
        <w:rPr>
          <w:rFonts w:hint="eastAsia"/>
          <w:b w:val="0"/>
          <w:i w:val="0"/>
          <w:sz w:val="20"/>
          <w:lang w:eastAsia="zh-CN"/>
        </w:rPr>
        <w:t>：</w:t>
      </w:r>
      <w:r>
        <w:rPr>
          <w:rFonts w:hint="eastAsia"/>
        </w:rPr>
        <w:t>＿＿＿＿＿＿＿＿</w:t>
      </w:r>
    </w:p>
    <w:p w14:paraId="29A401A8">
      <w:pPr>
        <w:spacing w:before="0" w:after="60" w:line="276" w:lineRule="auto"/>
        <w:rPr>
          <w:rFonts w:ascii="Calibri" w:hAnsi="Calibri" w:eastAsia="宋体"/>
          <w:b w:val="0"/>
          <w:i w:val="0"/>
          <w:sz w:val="21"/>
        </w:rPr>
      </w:pPr>
    </w:p>
    <w:p w14:paraId="3C2DD7EB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任务：完成 V2.0 的 TypeScript 重构与单元测试。包括：</w:t>
      </w:r>
    </w:p>
    <w:p w14:paraId="5E25D1CB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将 W8 的 JS 代码重构为 TS（处理 null 与脏数据，严禁 any）。</w:t>
      </w:r>
    </w:p>
    <w:p w14:paraId="61EF0157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手写单测（覆盖正常与边界）。</w:t>
      </w:r>
    </w:p>
    <w:p w14:paraId="36E25105">
      <w:pPr>
        <w:keepNext/>
        <w:numPr>
          <w:ilvl w:val="0"/>
          <w:numId w:val="7"/>
        </w:numPr>
        <w:spacing w:before="120" w:after="60" w:line="276" w:lineRule="auto"/>
        <w:ind w:left="425" w:leftChars="0" w:hanging="425" w:firstLineChars="0"/>
        <w:rPr>
          <w:rFonts w:hint="eastAsia" w:ascii="Calibri" w:hAnsi="Calibri" w:eastAsia="宋体"/>
          <w:b w:val="0"/>
          <w:i w:val="0"/>
          <w:sz w:val="21"/>
        </w:rPr>
      </w:pPr>
      <w:r>
        <w:rPr>
          <w:rFonts w:hint="eastAsia" w:ascii="Calibri" w:hAnsi="Calibri" w:eastAsia="宋体"/>
          <w:b w:val="0"/>
          <w:i w:val="0"/>
          <w:sz w:val="21"/>
        </w:rPr>
        <w:t>使用结构化 Prompt 引导 AI 生成测试</w:t>
      </w:r>
      <w:r>
        <w:rPr>
          <w:rFonts w:hint="eastAsia"/>
          <w:b w:val="0"/>
          <w:i w:val="0"/>
          <w:sz w:val="21"/>
          <w:lang w:val="en-US" w:eastAsia="zh-CN"/>
        </w:rPr>
        <w:t>代码</w:t>
      </w:r>
      <w:r>
        <w:rPr>
          <w:rFonts w:hint="eastAsia" w:ascii="Calibri" w:hAnsi="Calibri" w:eastAsia="宋体"/>
          <w:b w:val="0"/>
          <w:i w:val="0"/>
          <w:sz w:val="21"/>
        </w:rPr>
        <w:t>，并进行审查。</w:t>
      </w:r>
    </w:p>
    <w:p w14:paraId="109ABB48">
      <w:pPr>
        <w:keepNext/>
        <w:spacing w:before="120" w:after="60" w:line="276" w:lineRule="auto"/>
        <w:rPr>
          <w:rFonts w:hint="eastAsia" w:ascii="Calibri" w:hAnsi="Calibri" w:eastAsia="宋体"/>
          <w:b w:val="0"/>
          <w:i w:val="0"/>
          <w:sz w:val="21"/>
        </w:rPr>
      </w:pPr>
    </w:p>
    <w:p w14:paraId="369293DD">
      <w:pPr>
        <w:rPr>
          <w:rFonts w:hint="eastAsia"/>
        </w:rPr>
      </w:pPr>
      <w:r>
        <w:rPr>
          <w:rFonts w:hint="eastAsia"/>
        </w:rPr>
        <w:t>一、任务 1：TypeScript 重构（两句话记录）</w:t>
      </w:r>
    </w:p>
    <w:p w14:paraId="2D6497ED">
      <w:pPr>
        <w:rPr>
          <w:rFonts w:hint="eastAsia"/>
        </w:rPr>
      </w:pPr>
      <w:r>
        <w:rPr>
          <w:rFonts w:hint="eastAsia"/>
        </w:rPr>
        <w:t>任务要求：加上类型约束（interface Todo）；处理 dataset.id 字符串到 number 的转换；消除 null 报错，严禁 any。完整代码在 Git 仓库中验收。</w:t>
      </w:r>
    </w:p>
    <w:p w14:paraId="3C28E797">
      <w:pPr>
        <w:rPr>
          <w:rFonts w:hint="eastAsia"/>
        </w:rPr>
      </w:pPr>
      <w:r>
        <w:rPr>
          <w:rFonts w:hint="eastAsia"/>
        </w:rPr>
        <w:t>我让 AI 做了：______</w:t>
      </w:r>
    </w:p>
    <w:p w14:paraId="2B7CD397">
      <w:pPr>
        <w:rPr>
          <w:rFonts w:hint="eastAsia"/>
        </w:rPr>
      </w:pPr>
      <w:r>
        <w:rPr>
          <w:rFonts w:hint="eastAsia"/>
        </w:rPr>
        <w:t>我做了：______</w:t>
      </w:r>
    </w:p>
    <w:p w14:paraId="3DC6E560">
      <w:pPr>
        <w:rPr>
          <w:rFonts w:hint="eastAsia"/>
        </w:rPr>
      </w:pPr>
    </w:p>
    <w:p w14:paraId="4634441C">
      <w:pPr>
        <w:rPr>
          <w:rFonts w:hint="eastAsia"/>
        </w:rPr>
      </w:pPr>
      <w:r>
        <w:rPr>
          <w:rFonts w:hint="eastAsia"/>
        </w:rPr>
        <w:t>二、任务 2：手写单测实战</w:t>
      </w:r>
    </w:p>
    <w:p w14:paraId="121A3B59">
      <w:pPr>
        <w:rPr>
          <w:rFonts w:hint="eastAsia"/>
        </w:rPr>
      </w:pPr>
      <w:r>
        <w:rPr>
          <w:rFonts w:hint="eastAsia"/>
        </w:rPr>
        <w:t>任务要求：不依赖 AI，为 addTodo 和 toggleTodo 手写基础单测（覆盖正常情况与边界拦截）。</w:t>
      </w:r>
    </w:p>
    <w:p w14:paraId="093C3B08">
      <w:pPr>
        <w:rPr>
          <w:rFonts w:hint="eastAsia"/>
        </w:rPr>
      </w:pPr>
      <w:r>
        <w:rPr>
          <w:rFonts w:hint="eastAsia"/>
        </w:rPr>
        <w:t>1. 我手写的测试代码（核心片段）</w:t>
      </w:r>
    </w:p>
    <w:p w14:paraId="733854D8">
      <w:pPr>
        <w:rPr>
          <w:rFonts w:hint="eastAsia"/>
        </w:rPr>
      </w:pPr>
      <w:r>
        <w:rPr>
          <w:rFonts w:hint="eastAsia"/>
        </w:rPr>
        <w:t>（在此粘贴你手写的测试代码）</w:t>
      </w:r>
    </w:p>
    <w:p w14:paraId="2D1F4E54">
      <w:pPr>
        <w:rPr>
          <w:rFonts w:hint="eastAsia"/>
        </w:rPr>
      </w:pPr>
      <w:r>
        <w:rPr>
          <w:rFonts w:hint="eastAsia"/>
        </w:rPr>
        <w:t>2. 运行截图</w:t>
      </w:r>
    </w:p>
    <w:p w14:paraId="0EE8E020">
      <w:pPr>
        <w:rPr>
          <w:rFonts w:hint="eastAsia"/>
        </w:rPr>
      </w:pPr>
      <w:r>
        <w:rPr>
          <w:rFonts w:hint="eastAsia"/>
        </w:rPr>
        <w:t>（在此粘贴 npm run test 全绿通过的终端截图）</w:t>
      </w:r>
    </w:p>
    <w:p w14:paraId="646FA363">
      <w:pPr>
        <w:rPr>
          <w:rFonts w:hint="eastAsia"/>
        </w:rPr>
      </w:pPr>
      <w:r>
        <w:rPr>
          <w:rFonts w:hint="eastAsia"/>
        </w:rPr>
        <w:t>3. 手写测试时踩的坑（选填）</w:t>
      </w:r>
    </w:p>
    <w:p w14:paraId="724A226B">
      <w:pPr>
        <w:rPr>
          <w:rFonts w:hint="eastAsia"/>
        </w:rPr>
      </w:pPr>
      <w:r>
        <w:rPr>
          <w:rFonts w:hint="eastAsia"/>
        </w:rPr>
        <w:t>（例如：断言只写了 toBe(1) 没测内容等。）</w:t>
      </w:r>
    </w:p>
    <w:p w14:paraId="489D693A">
      <w:pPr>
        <w:rPr>
          <w:rFonts w:hint="eastAsia"/>
        </w:rPr>
      </w:pPr>
    </w:p>
    <w:p w14:paraId="7467E761">
      <w:pPr>
        <w:rPr>
          <w:rFonts w:hint="eastAsia"/>
        </w:rPr>
      </w:pPr>
    </w:p>
    <w:p w14:paraId="674FBD3D">
      <w:pPr>
        <w:rPr>
          <w:rFonts w:hint="eastAsia"/>
        </w:rPr>
      </w:pPr>
      <w:r>
        <w:rPr>
          <w:rFonts w:hint="eastAsia"/>
        </w:rPr>
        <w:t>三、任务 3：AI 生成测试与审查</w:t>
      </w:r>
    </w:p>
    <w:p w14:paraId="38043188">
      <w:pPr>
        <w:rPr>
          <w:rFonts w:hint="eastAsia"/>
        </w:rPr>
      </w:pPr>
      <w:r>
        <w:rPr>
          <w:rFonts w:hint="eastAsia"/>
        </w:rPr>
        <w:t>任务要求：使用结构化 Prompt 让 AI 生成测试，并按审查原则挑出 AI 的毛病，进行人工修补。</w:t>
      </w:r>
    </w:p>
    <w:p w14:paraId="30795664">
      <w:pPr>
        <w:rPr>
          <w:rFonts w:hint="eastAsia"/>
        </w:rPr>
      </w:pPr>
      <w:r>
        <w:rPr>
          <w:rFonts w:hint="eastAsia"/>
        </w:rPr>
        <w:t>1. 我的 Prompt（提问约束）</w:t>
      </w:r>
    </w:p>
    <w:p w14:paraId="2CFF1AAA">
      <w:pPr>
        <w:rPr>
          <w:rFonts w:hint="eastAsia"/>
        </w:rPr>
      </w:pPr>
      <w:r>
        <w:rPr>
          <w:rFonts w:hint="eastAsia"/>
        </w:rPr>
        <w:t>（在此粘贴你发给 AI 的 Prompt）</w:t>
      </w:r>
    </w:p>
    <w:p w14:paraId="08FDA603">
      <w:pPr>
        <w:rPr>
          <w:rFonts w:hint="eastAsia"/>
        </w:rPr>
      </w:pPr>
      <w:r>
        <w:rPr>
          <w:rFonts w:hint="eastAsia"/>
        </w:rPr>
        <w:t>2. AI 生成的测试代码（核心片段）</w:t>
      </w:r>
    </w:p>
    <w:p w14:paraId="215061A0">
      <w:pPr>
        <w:rPr>
          <w:rFonts w:hint="eastAsia"/>
        </w:rPr>
      </w:pPr>
      <w:r>
        <w:rPr>
          <w:rFonts w:hint="eastAsia"/>
        </w:rPr>
        <w:t>（在此粘贴 AI 生成的核心片段）</w:t>
      </w:r>
    </w:p>
    <w:p w14:paraId="615667CB">
      <w:pPr>
        <w:rPr>
          <w:rFonts w:hint="eastAsia"/>
        </w:rPr>
      </w:pPr>
      <w:r>
        <w:rPr>
          <w:rFonts w:hint="eastAsia"/>
        </w:rPr>
        <w:t>3. 审查报告（必填）</w:t>
      </w:r>
    </w:p>
    <w:p w14:paraId="53B80717">
      <w:pPr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① 有效性审查：找出 AI </w:t>
      </w:r>
      <w:r>
        <w:rPr>
          <w:rFonts w:hint="eastAsia"/>
          <w:lang w:val="en-US" w:eastAsia="zh-CN"/>
        </w:rPr>
        <w:t>生成测试代码的问题：</w:t>
      </w:r>
    </w:p>
    <w:p w14:paraId="129FDE4F">
      <w:pPr>
        <w:rPr>
          <w:rFonts w:hint="eastAsia"/>
        </w:rPr>
      </w:pPr>
      <w:r>
        <w:rPr>
          <w:rFonts w:hint="eastAsia"/>
        </w:rPr>
        <w:t>AI 写的测试里，哪一句</w:t>
      </w:r>
      <w:r>
        <w:rPr>
          <w:rFonts w:hint="eastAsia"/>
          <w:lang w:val="en-US" w:eastAsia="zh-CN"/>
        </w:rPr>
        <w:t>/哪一些</w:t>
      </w:r>
      <w:r>
        <w:rPr>
          <w:rFonts w:hint="eastAsia"/>
        </w:rPr>
        <w:t>断言是无效的？为什么？</w:t>
      </w:r>
    </w:p>
    <w:p w14:paraId="248B565B">
      <w:pPr>
        <w:rPr>
          <w:rFonts w:hint="eastAsia"/>
        </w:rPr>
      </w:pPr>
      <w:r>
        <w:rPr>
          <w:rFonts w:hint="eastAsia"/>
        </w:rPr>
        <w:t>（在此作答）</w:t>
      </w:r>
    </w:p>
    <w:p w14:paraId="65730425">
      <w:pPr>
        <w:rPr>
          <w:rFonts w:hint="eastAsia"/>
        </w:rPr>
      </w:pPr>
    </w:p>
    <w:p w14:paraId="29125DDE">
      <w:pPr>
        <w:rPr>
          <w:rFonts w:hint="eastAsia"/>
        </w:rPr>
      </w:pPr>
      <w:r>
        <w:rPr>
          <w:rFonts w:hint="eastAsia"/>
        </w:rPr>
        <w:t>② 边界审查：对照 9 维度查漏补缺</w:t>
      </w:r>
    </w:p>
    <w:p w14:paraId="16C7A033">
      <w:pPr>
        <w:rPr>
          <w:rFonts w:hint="eastAsia"/>
        </w:rPr>
      </w:pPr>
      <w:r>
        <w:rPr>
          <w:rFonts w:hint="eastAsia"/>
        </w:rPr>
        <w:t>对照 9 大维度（空值/格式/类型/越界/状态/重复/异步/依赖/安全），AI 遗漏了哪个当前业务需要的边界？</w:t>
      </w:r>
    </w:p>
    <w:p w14:paraId="3D6C131C">
      <w:pPr>
        <w:rPr>
          <w:rFonts w:hint="eastAsia"/>
        </w:rPr>
      </w:pPr>
      <w:r>
        <w:rPr>
          <w:rFonts w:hint="eastAsia"/>
        </w:rPr>
        <w:t>（在此作答）</w:t>
      </w:r>
    </w:p>
    <w:p w14:paraId="489BD75B">
      <w:pPr>
        <w:rPr>
          <w:rFonts w:hint="eastAsia"/>
        </w:rPr>
      </w:pPr>
    </w:p>
    <w:p w14:paraId="601034FA">
      <w:pPr>
        <w:rPr>
          <w:rFonts w:hint="eastAsia"/>
        </w:rPr>
      </w:pPr>
      <w:r>
        <w:rPr>
          <w:rFonts w:hint="eastAsia"/>
        </w:rPr>
        <w:t>③ 我的修补方案（手写</w:t>
      </w:r>
      <w:r>
        <w:rPr>
          <w:rFonts w:hint="eastAsia"/>
          <w:lang w:val="en-US" w:eastAsia="zh-CN"/>
        </w:rPr>
        <w:t>或再次控制</w:t>
      </w:r>
      <w:r>
        <w:rPr>
          <w:rFonts w:hint="eastAsia"/>
        </w:rPr>
        <w:t>代码</w:t>
      </w:r>
      <w:r>
        <w:rPr>
          <w:rFonts w:hint="eastAsia"/>
          <w:lang w:val="en-US" w:eastAsia="zh-CN"/>
        </w:rPr>
        <w:t>生成</w:t>
      </w:r>
      <w:r>
        <w:rPr>
          <w:rFonts w:hint="eastAsia"/>
        </w:rPr>
        <w:t>）</w:t>
      </w:r>
    </w:p>
    <w:p w14:paraId="573DFEA7">
      <w:pPr>
        <w:rPr>
          <w:rFonts w:hint="eastAsia"/>
        </w:rPr>
      </w:pPr>
      <w:r>
        <w:rPr>
          <w:rFonts w:hint="eastAsia"/>
        </w:rPr>
        <w:t>把 AI 漏掉的或写错的测试用例，手写修正</w:t>
      </w:r>
      <w:r>
        <w:rPr>
          <w:rFonts w:hint="eastAsia"/>
          <w:lang w:val="en-US" w:eastAsia="zh-CN"/>
        </w:rPr>
        <w:t>或再次控制生成</w:t>
      </w:r>
      <w:r>
        <w:rPr>
          <w:rFonts w:hint="eastAsia"/>
        </w:rPr>
        <w:t>并补充在下面：</w:t>
      </w:r>
    </w:p>
    <w:p w14:paraId="406068C4">
      <w:pPr>
        <w:rPr>
          <w:rFonts w:hint="eastAsia"/>
        </w:rPr>
      </w:pPr>
      <w:r>
        <w:rPr>
          <w:rFonts w:hint="eastAsia"/>
        </w:rPr>
        <w:t>（在此粘贴你修补后</w:t>
      </w:r>
      <w:r>
        <w:rPr>
          <w:rFonts w:hint="eastAsia"/>
          <w:lang w:val="en-US" w:eastAsia="zh-CN"/>
        </w:rPr>
        <w:t>或重新生成后的</w:t>
      </w:r>
      <w:r>
        <w:rPr>
          <w:rFonts w:hint="eastAsia"/>
        </w:rPr>
        <w:t>测试代码）</w:t>
      </w:r>
    </w:p>
    <w:p w14:paraId="7A613103">
      <w:pPr>
        <w:rPr>
          <w:rFonts w:hint="eastAsia"/>
        </w:rPr>
      </w:pPr>
    </w:p>
    <w:p w14:paraId="32E4F3D1">
      <w:pPr>
        <w:rPr>
          <w:rFonts w:hint="eastAsia"/>
        </w:rPr>
      </w:pPr>
      <w:r>
        <w:rPr>
          <w:rFonts w:hint="eastAsia"/>
        </w:rPr>
        <w:t>四、一句话总结</w:t>
      </w:r>
    </w:p>
    <w:p w14:paraId="60B680DA">
      <w:pPr>
        <w:rPr>
          <w:rFonts w:hint="eastAsia"/>
        </w:rPr>
      </w:pPr>
      <w:r>
        <w:rPr>
          <w:rFonts w:hint="eastAsia"/>
        </w:rPr>
        <w:t>本周从纯 JS 迁移到 TS + 单测的过程中，你最大的收获是什么？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099E97"/>
    <w:multiLevelType w:val="singleLevel"/>
    <w:tmpl w:val="C8099E9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3120A8"/>
    <w:rsid w:val="0264122D"/>
    <w:rsid w:val="08F75469"/>
    <w:rsid w:val="0A047358"/>
    <w:rsid w:val="1372672E"/>
    <w:rsid w:val="1D1635D4"/>
    <w:rsid w:val="6A5F5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qFormat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433</Words>
  <Characters>804</Characters>
  <Lines>0</Lines>
  <Paragraphs>0</Paragraphs>
  <TotalTime>4</TotalTime>
  <ScaleCrop>false</ScaleCrop>
  <LinksUpToDate>false</LinksUpToDate>
  <CharactersWithSpaces>879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蔡树彬</cp:lastModifiedBy>
  <dcterms:modified xsi:type="dcterms:W3CDTF">2026-10-27T04:07:39Z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eyJoZGlkIjoiYmJlMDhmOTMyN2U4NjE0NTBlNjcxZDdkODQxMTY3MzgiLCJ1c2VySWQiOiIyODk1NDI5MDYifQ==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299364EFBEDC4A3E9142F2EEC0AD8312_12</vt:lpwstr>
  </property>
</Properties>
</file>