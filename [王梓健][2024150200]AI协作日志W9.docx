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9</w:t>
      </w:r>
    </w:p>
    <w:p w14:paraId="4D6BF4AF">
      <w:pPr>
        <w:rPr>
          <w:rFonts w:hint="eastAsia"/>
        </w:rPr>
      </w:pPr>
      <w:r>
        <w:rPr>
          <w:rFonts w:hint="eastAsia"/>
        </w:rPr>
        <w:t>文件命名：[王梓健][2024150200]AI协作日志W9.docx</w:t>
      </w:r>
    </w:p>
    <w:p w14:paraId="5D38C591">
      <w:pPr>
        <w:rPr>
          <w:rFonts w:hint="eastAsia"/>
        </w:rPr>
      </w:pPr>
      <w:r>
        <w:rPr>
          <w:rFonts w:hint="eastAsia"/>
        </w:rPr>
        <w:t>姓名：王梓健</w:t>
      </w:r>
    </w:p>
    <w:p w14:paraId="47EE8AD0">
      <w:pPr>
        <w:rPr>
          <w:rFonts w:hint="eastAsia"/>
        </w:rPr>
      </w:pPr>
      <w:r>
        <w:rPr>
          <w:rFonts w:hint="eastAsia"/>
        </w:rPr>
        <w:t>学号：2024150200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使用的AI工具及方式：DeepSeek（AI 编程助手）。先用结构化 Prompt 把业务契约与 6 个测试维度写清楚，让它生成 TypeScript 骨架和 Vitest 用例；再由我逐条审查断言是否“改错了也会红”、对照 9 维清单补边界，并亲手改写弱断言与漏测用例。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仓库链接：https://github.com/kartwatt-cpu/web-week9（公开仓库，含 feature/typescript-refactor 分支与合并记录）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3C2DD7EB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 TypeScript 重构与单元测试。包括：</w:t>
      </w:r>
    </w:p>
    <w:p w14:paraId="5E25D1CB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将 W8 的 JS 代码重构为 TS（处理 null 与脏数据，严禁 any）。</w:t>
      </w:r>
    </w:p>
    <w:p w14:paraId="61EF0157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手写单测（覆盖正常与边界）。</w:t>
      </w:r>
    </w:p>
    <w:p w14:paraId="36E25105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使用结构化 Prompt 引导 AI 生成测试</w:t>
      </w:r>
      <w:r>
        <w:rPr>
          <w:rFonts w:hint="eastAsia"/>
          <w:b w:val="0"/>
          <w:i w:val="0"/>
          <w:sz w:val="21"/>
          <w:lang w:val="en-US" w:eastAsia="zh-CN"/>
        </w:rPr>
        <w:t>代码</w:t>
      </w:r>
      <w:r>
        <w:rPr>
          <w:rFonts w:hint="eastAsia" w:ascii="Calibri" w:hAnsi="Calibri" w:eastAsia="宋体"/>
          <w:b w:val="0"/>
          <w:i w:val="0"/>
          <w:sz w:val="21"/>
        </w:rPr>
        <w:t>，并进行审查。</w:t>
      </w:r>
    </w:p>
    <w:p w14:paraId="109ABB48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369293DD">
      <w:pPr>
        <w:rPr>
          <w:rFonts w:hint="eastAsia"/>
        </w:rPr>
      </w:pPr>
      <w:r>
        <w:rPr>
          <w:rFonts w:hint="eastAsia"/>
        </w:rPr>
        <w:t>一、任务 1：TypeScript 重构（两句话记录）</w:t>
      </w:r>
    </w:p>
    <w:p w14:paraId="2D6497ED">
      <w:pPr>
        <w:rPr>
          <w:rFonts w:hint="eastAsia"/>
        </w:rPr>
      </w:pPr>
      <w:r>
        <w:rPr>
          <w:rFonts w:hint="eastAsia"/>
        </w:rPr>
        <w:t>任务要求：加上类型约束（interface Todo）；处理 dataset.id 字符串到 number 的转换；消除 null 报错，严禁 any。完整代码在 Git 仓库中验收。</w:t>
      </w:r>
    </w:p>
    <w:p w14:paraId="3C28E797">
      <w:pPr>
        <w:rPr>
          <w:rFonts w:hint="eastAsia"/>
        </w:rPr>
      </w:pPr>
      <w:r>
        <w:rPr>
          <w:rFonts w:hint="eastAsia"/>
        </w:rPr>
        <w:t>我让 AI 做了：把 W8 页面里内联的 Todo 脚本抽成 todo.ts（数据层）和 app.ts（视图层），定义 interface Todo 与 Filter 字面量联合类型，给 addTodo / toggleTodo / removeTodo / editTodo / parseTodoId 补全参数与返回值类型，并把 e.target 先收窄成 Element、再用 closest&lt;HTMLLIElement&gt;('li') 取任务，最后用 Number() + Number.isSafeInteger 把 dataset.id 转成 number；在 strict: true + noEmit: true 下把隐式 any 与 null 报错清零。</w:t>
      </w:r>
    </w:p>
    <w:p w14:paraId="2B7CD397">
      <w:pPr>
        <w:rPr>
          <w:rFonts w:hint="eastAsia"/>
        </w:rPr>
      </w:pPr>
      <w:r>
        <w:rPr>
          <w:rFonts w:hint="eastAsia"/>
        </w:rPr>
        <w:t>我做了：逐行审查并动手改了三处——①把 addTodo 的 text 参数从 string 改成 unknown，强制函数内部先做 typeof / trim / 长度 / 标签清洗的运行时校验，因为 input.value 与外部调用都可能塞进 null；②把 id 校验抽成 parseTodoId(raw: string | undefined): number | null，先 trim 再用 /^\d+$/ 挡住 '1.5'、'123abc'，最后用 Number.isSafeInteger 兜底；③删掉 AI 顺手留下的 as any 与非空断言，改成 instanceof Element 收窄 + null 判断，tsc --noEmit 复查为零报错，并用 headless 浏览器实际点了切换 / 删除 / 空白处 / 脏 id 四种场景。</w:t>
      </w:r>
    </w:p>
    <w:p w14:paraId="3DC6E560">
      <w:pPr>
        <w:rPr>
          <w:rFonts w:hint="eastAsia"/>
        </w:rPr>
      </w:pPr>
    </w:p>
    <w:p w14:paraId="4634441C">
      <w:pPr>
        <w:rPr>
          <w:rFonts w:hint="eastAsia"/>
        </w:rPr>
      </w:pPr>
      <w:r>
        <w:rPr>
          <w:rFonts w:hint="eastAsia"/>
        </w:rPr>
        <w:t>二、任务 2：手写单测实战</w:t>
      </w:r>
    </w:p>
    <w:p w14:paraId="121A3B59">
      <w:pPr>
        <w:rPr>
          <w:rFonts w:hint="eastAsia"/>
        </w:rPr>
      </w:pPr>
      <w:r>
        <w:rPr>
          <w:rFonts w:hint="eastAsia"/>
        </w:rPr>
        <w:t>任务要求：不依赖 AI，为 addTodo 和 toggleTodo 手写基础单测（覆盖正常情况与边界拦截）。</w:t>
      </w:r>
    </w:p>
    <w:p w14:paraId="093C3B08">
      <w:pPr>
        <w:rPr>
          <w:rFonts w:hint="eastAsia"/>
        </w:rPr>
      </w:pPr>
      <w:r>
        <w:rPr>
          <w:rFonts w:hint="eastAsia"/>
        </w:rPr>
        <w:t>1. 我手写的测试代码（核心片段）</w:t>
      </w:r>
    </w:p>
    <w:p w14:paraId="733854D8">
      <w:pPr>
        <w:rPr>
          <w:rFonts w:hint="eastAsia"/>
        </w:rPr>
      </w:pPr>
      <w:r>
        <w:rPr>
          <w:rFonts w:hint="eastAsia"/>
        </w:rPr>
        <w:t>import { test, expect } from 'vitest';</w:t>
      </w:r>
    </w:p>
    <w:p>
      <w:pPr>
        <w:rPr>
          <w:rFonts w:hint="eastAsia"/>
        </w:rPr>
      </w:pPr>
      <w:r>
        <w:rPr>
          <w:rFonts w:hint="eastAsia"/>
        </w:rPr>
        <w:t xml:space="preserve">import { addTodo, toggleTodo } from './todo';</w:t>
      </w:r>
    </w:p>
    <w:p>
      <w:pPr>
        <w:rPr>
          <w:rFonts w:hint="eastAsia"/>
        </w:rPr>
      </w:pPr>
      <w:r>
        <w:rPr>
          <w:rFonts w:hint="eastAsia"/>
        </w:rPr>
        <w:t xml:space="preserve">import type { Todo } from './todo';</w:t>
      </w:r>
    </w:p>
    <w:p>
      <w:pPr>
        <w:rPr>
          <w:rFonts w:hint="eastAsia"/>
        </w:rPr>
      </w:pPr>
      <w:r>
        <w:rPr>
          <w:rFonts w:hint="eastAsia"/>
        </w:rPr>
        <w:t xml:space="preserve">test('addTodo：正常添加，长度 +1 且文本正确',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'学习TS');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expect(todos.length).toBe(1);</w:t>
      </w:r>
    </w:p>
    <w:p>
      <w:pPr>
        <w:rPr>
          <w:rFonts w:hint="eastAsia"/>
        </w:rPr>
      </w:pPr>
      <w:r>
        <w:rPr>
          <w:rFonts w:hint="eastAsia"/>
        </w:rPr>
        <w:t xml:space="preserve">  expect(todos[0].text).toBe('学习TS');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test('addTodo：纯空格被拦截',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   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test('addTodo：空字符串被拦截',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test('toggleTodo：正常切换，且不影响其他任务',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</w:t>
      </w:r>
    </w:p>
    <w:p>
      <w:pPr>
        <w:rPr>
          <w:rFonts w:hint="eastAsia"/>
        </w:rPr>
      </w:pPr>
      <w:r>
        <w:rPr>
          <w:rFonts w:hint="eastAsia"/>
        </w:rPr>
        <w:t xml:space="preserve">    { id: 1, text: '学习TS', completed: false },</w:t>
      </w:r>
    </w:p>
    <w:p>
      <w:pPr>
        <w:rPr>
          <w:rFonts w:hint="eastAsia"/>
        </w:rPr>
      </w:pPr>
      <w:r>
        <w:rPr>
          <w:rFonts w:hint="eastAsia"/>
        </w:rPr>
        <w:t xml:space="preserve">    { id: 2, text: '写单测', completed: false },</w:t>
      </w:r>
    </w:p>
    <w:p>
      <w:pPr>
        <w:rPr>
          <w:rFonts w:hint="eastAsia"/>
        </w:rPr>
      </w:pPr>
      <w:r>
        <w:rPr>
          <w:rFonts w:hint="eastAsia"/>
        </w:rPr>
        <w:t xml:space="preserve">  ];</w:t>
      </w:r>
    </w:p>
    <w:p>
      <w:pPr>
        <w:rPr>
          <w:rFonts w:hint="eastAsia"/>
        </w:rPr>
      </w:pPr>
      <w:r>
        <w:rPr>
          <w:rFonts w:hint="eastAsia"/>
        </w:rPr>
        <w:t xml:space="preserve">  toggleTodo(todos, 1);</w:t>
      </w:r>
    </w:p>
    <w:p>
      <w:pPr>
        <w:rPr>
          <w:rFonts w:hint="eastAsia"/>
        </w:rPr>
      </w:pPr>
      <w:r>
        <w:rPr>
          <w:rFonts w:hint="eastAsia"/>
        </w:rPr>
        <w:t xml:space="preserve">  expect(todos[0].completed).toBe(true);</w:t>
      </w:r>
    </w:p>
    <w:p>
      <w:pPr>
        <w:rPr>
          <w:rFonts w:hint="eastAsia"/>
        </w:rPr>
      </w:pPr>
      <w:r>
        <w:rPr>
          <w:rFonts w:hint="eastAsia"/>
        </w:rPr>
        <w:t xml:space="preserve">  expect(todos[1].completed).toBe(false);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test('toggleTodo：不存在的 ID 不崩溃',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toggleTodo(todos, 999);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 w14:paraId="2D1F4E54">
      <w:pPr>
        <w:rPr>
          <w:rFonts w:hint="eastAsia"/>
        </w:rPr>
      </w:pPr>
      <w:r>
        <w:rPr>
          <w:rFonts w:hint="eastAsia"/>
        </w:rPr>
        <w:t>2. 运行截图</w:t>
      </w:r>
    </w:p>
    <w:p w14:paraId="0EE8E020">
      <w:pPr>
        <w:rPr>
          <w:rFonts w:hint="eastAsia"/>
        </w:rPr>
      </w:pPr>
      <w:r>
        <w:rPr>
          <w:rFonts w:hint="eastAsia"/>
        </w:rPr>
        <w:drawing>
          <wp:inline xmlns:a="http://schemas.openxmlformats.org/drawingml/2006/main" xmlns:pic="http://schemas.openxmlformats.org/drawingml/2006/picture">
            <wp:extent cx="5112000" cy="1748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run-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4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图 1　npm run test 真实终端输出：todo.test.ts 的 5 条手写用例全部通过，todo.review.test.ts 的 8 条修补用例也通过，共 Test Files 2 passed / Tests 13 passed</w:t>
      </w:r>
    </w:p>
    <w:p w14:paraId="646FA363">
      <w:pPr>
        <w:rPr>
          <w:rFonts w:hint="eastAsia"/>
        </w:rPr>
      </w:pPr>
      <w:r>
        <w:rPr>
          <w:rFonts w:hint="eastAsia"/>
        </w:rPr>
        <w:t>3. 手写测试时踩的坑（选填）</w:t>
      </w:r>
    </w:p>
    <w:p w14:paraId="724A226B">
      <w:pPr>
        <w:rPr>
          <w:rFonts w:hint="eastAsia"/>
        </w:rPr>
      </w:pPr>
      <w:r>
        <w:rPr>
          <w:rFonts w:hint="eastAsia"/>
        </w:rPr>
        <w:t>第一个坑是“长度断言看起来够了”：我一开始只写 expect(todos.length).toBe(1)，故意把 addTodo 里的 text 改成空串，测试居然还是绿的——长度只能证明“加进去了”，证明不了“加对了”，补上 expect(todos[0].text).toBe('学习TS') 才抓得住。第二个坑是 toggleTodo 只测了目标翻转，漏了“其他任务不受影响”，补第二条断言时才发现自己根本没验证“只动一条”。第三个坑是把 todos 写在 describe 外层，单独跑第二条时被第一条的数据污染，改成每个 test 内部新建 Todo[] 才稳定。</w:t>
      </w:r>
    </w:p>
    <w:p w14:paraId="489D693A">
      <w:pPr>
        <w:rPr>
          <w:rFonts w:hint="eastAsia"/>
        </w:rPr>
      </w:pPr>
    </w:p>
    <w:p w14:paraId="7467E761">
      <w:pPr>
        <w:rPr>
          <w:rFonts w:hint="eastAsia"/>
        </w:rPr>
      </w:pPr>
    </w:p>
    <w:p w14:paraId="674FBD3D">
      <w:pPr>
        <w:rPr>
          <w:rFonts w:hint="eastAsia"/>
        </w:rPr>
      </w:pPr>
      <w:r>
        <w:rPr>
          <w:rFonts w:hint="eastAsia"/>
        </w:rPr>
        <w:t>三、任务 3：AI 生成测试与审查</w:t>
      </w:r>
    </w:p>
    <w:p w14:paraId="38043188">
      <w:pPr>
        <w:rPr>
          <w:rFonts w:hint="eastAsia"/>
        </w:rPr>
      </w:pPr>
      <w:r>
        <w:rPr>
          <w:rFonts w:hint="eastAsia"/>
        </w:rPr>
        <w:t>任务要求：使用结构化 Prompt 让 AI 生成测试，并按审查原则挑出 AI 的毛病，进行人工修补。</w:t>
      </w:r>
    </w:p>
    <w:p w14:paraId="30795664">
      <w:pPr>
        <w:rPr>
          <w:rFonts w:hint="eastAsia"/>
        </w:rPr>
      </w:pPr>
      <w:r>
        <w:rPr>
          <w:rFonts w:hint="eastAsia"/>
        </w:rPr>
        <w:t>1. 我的 Prompt（提问约束）</w:t>
      </w:r>
    </w:p>
    <w:p w14:paraId="2CFF1AAA">
      <w:pPr>
        <w:rPr>
          <w:rFonts w:hint="eastAsia"/>
        </w:rPr>
      </w:pPr>
      <w:r>
        <w:rPr>
          <w:rFonts w:hint="eastAsia"/>
        </w:rPr>
        <w:t>我有一段 TypeScript 代码 todo.ts，业务契约如下：</w:t>
      </w:r>
    </w:p>
    <w:p>
      <w:pPr>
        <w:rPr>
          <w:rFonts w:hint="eastAsia"/>
        </w:rPr>
      </w:pPr>
      <w:r>
        <w:rPr>
          <w:rFonts w:hint="eastAsia"/>
        </w:rPr>
        <w:t xml:space="preserve">1. 合法文本（trim 后非空、长度 &lt;= 200）才添加任务；id 唯一，completed 初始为 false。</w:t>
      </w:r>
    </w:p>
    <w:p>
      <w:pPr>
        <w:rPr>
          <w:rFonts w:hint="eastAsia"/>
        </w:rPr>
      </w:pPr>
      <w:r>
        <w:rPr>
          <w:rFonts w:hint="eastAsia"/>
        </w:rPr>
        <w:t xml:space="preserve">2. 纯空格、空字符串、null、undefined、非字符串一律拒绝，不改变 todos。</w:t>
      </w:r>
    </w:p>
    <w:p>
      <w:pPr>
        <w:rPr>
          <w:rFonts w:hint="eastAsia"/>
        </w:rPr>
      </w:pPr>
      <w:r>
        <w:rPr>
          <w:rFonts w:hint="eastAsia"/>
        </w:rPr>
        <w:t xml:space="preserve">3. 含 HTML 标签的文本要在数据层清洗，&lt;script&gt; 不能原样存入。</w:t>
      </w:r>
    </w:p>
    <w:p>
      <w:pPr>
        <w:rPr>
          <w:rFonts w:hint="eastAsia"/>
        </w:rPr>
      </w:pPr>
      <w:r>
        <w:rPr>
          <w:rFonts w:hint="eastAsia"/>
        </w:rPr>
        <w:t xml:space="preserve">4. toggleTodo 按 id 翻转 completed；id 不存在时安静返回，不抛错、不改动数组。</w:t>
      </w:r>
    </w:p>
    <w:p>
      <w:pPr>
        <w:rPr>
          <w:rFonts w:hint="eastAsia"/>
        </w:rPr>
      </w:pPr>
      <w:r>
        <w:rPr>
          <w:rFonts w:hint="eastAsia"/>
        </w:rPr>
        <w:t xml:space="preserve">请使用 Vitest 编写测试，并严格按以下维度覆盖：</w:t>
      </w:r>
    </w:p>
    <w:p>
      <w:pPr>
        <w:rPr>
          <w:rFonts w:hint="eastAsia"/>
        </w:rPr>
      </w:pPr>
      <w:r>
        <w:rPr>
          <w:rFonts w:hint="eastAsia"/>
        </w:rPr>
        <w:t xml:space="preserve">- 维度1（空值）：null、undefined。</w:t>
      </w:r>
    </w:p>
    <w:p>
      <w:pPr>
        <w:rPr>
          <w:rFonts w:hint="eastAsia"/>
        </w:rPr>
      </w:pPr>
      <w:r>
        <w:rPr>
          <w:rFonts w:hint="eastAsia"/>
        </w:rPr>
        <w:t xml:space="preserve">- 维度2（格式）：空字符串、纯空格、201 字超长文本。</w:t>
      </w:r>
    </w:p>
    <w:p>
      <w:pPr>
        <w:rPr>
          <w:rFonts w:hint="eastAsia"/>
        </w:rPr>
      </w:pPr>
      <w:r>
        <w:rPr>
          <w:rFonts w:hint="eastAsia"/>
        </w:rPr>
        <w:t xml:space="preserve">- 维度3（类型不匹配）：数字、对象等错误类型。</w:t>
      </w:r>
    </w:p>
    <w:p>
      <w:pPr>
        <w:rPr>
          <w:rFonts w:hint="eastAsia"/>
        </w:rPr>
      </w:pPr>
      <w:r>
        <w:rPr>
          <w:rFonts w:hint="eastAsia"/>
        </w:rPr>
        <w:t xml:space="preserve">- 维度4（越界/不存在）：不存在的 id，且已有数据不能被改动。</w:t>
      </w:r>
    </w:p>
    <w:p>
      <w:pPr>
        <w:rPr>
          <w:rFonts w:hint="eastAsia"/>
        </w:rPr>
      </w:pPr>
      <w:r>
        <w:rPr>
          <w:rFonts w:hint="eastAsia"/>
        </w:rPr>
        <w:t xml:space="preserve">- 维度6（重复）：连续添加相同文本。</w:t>
      </w:r>
    </w:p>
    <w:p>
      <w:pPr>
        <w:rPr>
          <w:rFonts w:hint="eastAsia"/>
        </w:rPr>
      </w:pPr>
      <w:r>
        <w:rPr>
          <w:rFonts w:hint="eastAsia"/>
        </w:rPr>
        <w:t xml:space="preserve">- 维度9（安全）：&lt;script&gt;alert(1)&lt;/script&gt; 注入。</w:t>
      </w:r>
    </w:p>
    <w:p>
      <w:pPr>
        <w:rPr>
          <w:rFonts w:hint="eastAsia"/>
        </w:rPr>
      </w:pPr>
      <w:r>
        <w:rPr>
          <w:rFonts w:hint="eastAsia"/>
        </w:rPr>
        <w:t xml:space="preserve">断言要求：必须验证具体业务结果（长度、text、completed），不能只写 toBeDefined / toBeTruthy。</w:t>
      </w:r>
    </w:p>
    <w:p>
      <w:pPr>
        <w:rPr>
          <w:rFonts w:hint="eastAsia"/>
        </w:rPr>
      </w:pPr>
      <w:r>
        <w:rPr>
          <w:rFonts w:hint="eastAsia"/>
        </w:rPr>
        <w:t xml:space="preserve">请在每个 test 上方用注释标明对应维度；测试数据必须写在每个 test 内部。</w:t>
      </w:r>
    </w:p>
    <w:p w14:paraId="08FDA603">
      <w:pPr>
        <w:rPr>
          <w:rFonts w:hint="eastAsia"/>
        </w:rPr>
      </w:pPr>
      <w:r>
        <w:rPr>
          <w:rFonts w:hint="eastAsia"/>
        </w:rPr>
        <w:t>2. AI 生成的测试代码（核心片段）</w:t>
      </w:r>
    </w:p>
    <w:p w14:paraId="215061A0">
      <w:pPr>
        <w:rPr>
          <w:rFonts w:hint="eastAsia"/>
        </w:rPr>
      </w:pPr>
      <w:r>
        <w:rPr>
          <w:rFonts w:hint="eastAsia"/>
        </w:rPr>
        <w:t>import { test, expect } from 'vitest';</w:t>
      </w:r>
    </w:p>
    <w:p>
      <w:pPr>
        <w:rPr>
          <w:rFonts w:hint="eastAsia"/>
        </w:rPr>
      </w:pPr>
      <w:r>
        <w:rPr>
          <w:rFonts w:hint="eastAsia"/>
        </w:rPr>
        <w:t xml:space="preserve">import { addTodo, toggleTodo } from './todo';</w:t>
      </w:r>
    </w:p>
    <w:p>
      <w:pPr>
        <w:rPr>
          <w:rFonts w:hint="eastAsia"/>
        </w:rPr>
      </w:pPr>
      <w:r>
        <w:rPr>
          <w:rFonts w:hint="eastAsia"/>
        </w:rPr>
        <w:t xml:space="preserve">import type { Todo } from './todo';</w:t>
      </w:r>
    </w:p>
    <w:p>
      <w:pPr>
        <w:rPr>
          <w:rFonts w:hint="eastAsia"/>
        </w:rPr>
      </w:pPr>
      <w:r>
        <w:rPr>
          <w:rFonts w:hint="eastAsia"/>
        </w:rPr>
        <w:t xml:space="preserve">const todos: Todo[] = [];   // 写在文件顶层，前两个用例共享</w:t>
      </w:r>
    </w:p>
    <w:p>
      <w:pPr>
        <w:rPr>
          <w:rFonts w:hint="eastAsia"/>
        </w:rPr>
      </w:pPr>
      <w:r>
        <w:rPr>
          <w:rFonts w:hint="eastAsia"/>
        </w:rPr>
        <w:t xml:space="preserve">// 正常路径：添加一条任务</w:t>
      </w:r>
    </w:p>
    <w:p>
      <w:pPr>
        <w:rPr>
          <w:rFonts w:hint="eastAsia"/>
        </w:rPr>
      </w:pPr>
      <w:r>
        <w:rPr>
          <w:rFonts w:hint="eastAsia"/>
        </w:rPr>
        <w:t xml:space="preserve">test('添加一条任务', () =&gt; {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'学习TS');</w:t>
      </w:r>
    </w:p>
    <w:p>
      <w:pPr>
        <w:rPr>
          <w:rFonts w:hint="eastAsia"/>
        </w:rPr>
      </w:pPr>
      <w:r>
        <w:rPr>
          <w:rFonts w:hint="eastAsia"/>
        </w:rPr>
        <w:t xml:space="preserve">  expect(todos[0]).toBeDefined();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维度2（格式）：空字符串</w:t>
      </w:r>
    </w:p>
    <w:p>
      <w:pPr>
        <w:rPr>
          <w:rFonts w:hint="eastAsia"/>
        </w:rPr>
      </w:pPr>
      <w:r>
        <w:rPr>
          <w:rFonts w:hint="eastAsia"/>
        </w:rPr>
        <w:t xml:space="preserve">test('拒绝空字符串', () =&gt; {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expect(todos.length).toBe(1);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维度2（格式）：纯空格</w:t>
      </w:r>
    </w:p>
    <w:p>
      <w:pPr>
        <w:rPr>
          <w:rFonts w:hint="eastAsia"/>
        </w:rPr>
      </w:pPr>
      <w:r>
        <w:rPr>
          <w:rFonts w:hint="eastAsia"/>
        </w:rPr>
        <w:t xml:space="preserve">test('拒绝纯空格',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   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维度6（重复）：连续添加相同文本</w:t>
      </w:r>
    </w:p>
    <w:p>
      <w:pPr>
        <w:rPr>
          <w:rFonts w:hint="eastAsia"/>
        </w:rPr>
      </w:pPr>
      <w:r>
        <w:rPr>
          <w:rFonts w:hint="eastAsia"/>
        </w:rPr>
        <w:t xml:space="preserve">test('重复添加相同文本',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'学习TS');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'学习TS');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expect(todos.length).toBe(2);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维度4（越界）：不存在的 ID</w:t>
      </w:r>
    </w:p>
    <w:p>
      <w:pPr>
        <w:rPr>
          <w:rFonts w:hint="eastAsia"/>
        </w:rPr>
      </w:pPr>
      <w:r>
        <w:rPr>
          <w:rFonts w:hint="eastAsia"/>
        </w:rPr>
        <w:t xml:space="preserve">test('不存在的 ID 不崩溃',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toggleTodo(todos, 999);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 w14:paraId="615667CB">
      <w:pPr>
        <w:rPr>
          <w:rFonts w:hint="eastAsia"/>
        </w:rPr>
      </w:pPr>
      <w:r>
        <w:rPr>
          <w:rFonts w:hint="eastAsia"/>
        </w:rPr>
        <w:t>3. 审查报告（必填）</w:t>
      </w:r>
    </w:p>
    <w:p w14:paraId="53B80717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① 有效性审查：找出 AI </w:t>
      </w:r>
      <w:r>
        <w:rPr>
          <w:rFonts w:hint="eastAsia"/>
          <w:lang w:val="en-US" w:eastAsia="zh-CN"/>
        </w:rPr>
        <w:t>生成测试代码的问题：</w:t>
      </w:r>
    </w:p>
    <w:p w14:paraId="129FDE4F">
      <w:pPr>
        <w:rPr>
          <w:rFonts w:hint="eastAsia"/>
        </w:rPr>
      </w:pPr>
      <w:r>
        <w:rPr>
          <w:rFonts w:hint="eastAsia"/>
        </w:rPr>
        <w:t>AI 写的测试里，哪一句</w:t>
      </w:r>
      <w:r>
        <w:rPr>
          <w:rFonts w:hint="eastAsia"/>
          <w:lang w:val="en-US" w:eastAsia="zh-CN"/>
        </w:rPr>
        <w:t>/哪一些</w:t>
      </w:r>
      <w:r>
        <w:rPr>
          <w:rFonts w:hint="eastAsia"/>
        </w:rPr>
        <w:t>断言是无效的？为什么？</w:t>
      </w:r>
    </w:p>
    <w:p w14:paraId="248B565B">
      <w:pPr>
        <w:rPr>
          <w:rFonts w:hint="eastAsia"/>
        </w:rPr>
      </w:pPr>
      <w:r>
        <w:rPr>
          <w:rFonts w:hint="eastAsia"/>
        </w:rPr>
        <w:t>无效断言有三处。</w:t>
      </w:r>
    </w:p>
    <w:p>
      <w:pPr>
        <w:rPr>
          <w:rFonts w:hint="eastAsia"/>
        </w:rPr>
      </w:pPr>
      <w:r>
        <w:rPr>
          <w:rFonts w:hint="eastAsia"/>
        </w:rPr>
        <w:t xml:space="preserve">① 第 1 个 test（添加一条任务）里的 expect(todos[0]).toBeDefined()：它只证明数组第 0 项存在，证明不了文本内容。把 addTodo 改成 todos.push({ id: nextId(), text: '', completed: false })，这条断言依然通过——这正是“实现改错了也不变红”的弱断言，必须改成 expect(todos[0].text).toBe('学习TS')。</w:t>
      </w:r>
    </w:p>
    <w:p>
      <w:pPr>
        <w:rPr>
          <w:rFonts w:hint="eastAsia"/>
        </w:rPr>
      </w:pPr>
      <w:r>
        <w:rPr>
          <w:rFonts w:hint="eastAsia"/>
        </w:rPr>
        <w:t xml:space="preserve">② 第 2 个 test（拒绝空字符串）里的 expect(todos.length).toBe(1)：契约写的是“空字符串必须拒绝”，期望值应是 0。它把“没拦住”写成了预期，属于期望值写反。</w:t>
      </w:r>
    </w:p>
    <w:p>
      <w:pPr>
        <w:rPr>
          <w:rFonts w:hint="eastAsia"/>
        </w:rPr>
      </w:pPr>
      <w:r>
        <w:rPr>
          <w:rFonts w:hint="eastAsia"/>
        </w:rPr>
        <w:t xml:space="preserve">③ 顶层 const todos: Todo[] = [] 被前两个用例共享：第一个用例已经加了一条，第二个用例即使真被拦截，长度也还是 1，toBe(1) 刚好把污染掩盖成“通过”；单独跑第二个用例结果就会变，这就是测试污染。</w:t>
      </w:r>
    </w:p>
    <w:p w14:paraId="65730425">
      <w:pPr>
        <w:rPr>
          <w:rFonts w:hint="eastAsia"/>
        </w:rPr>
      </w:pPr>
    </w:p>
    <w:p w14:paraId="29125DDE">
      <w:pPr>
        <w:rPr>
          <w:rFonts w:hint="eastAsia"/>
        </w:rPr>
      </w:pPr>
      <w:r>
        <w:rPr>
          <w:rFonts w:hint="eastAsia"/>
        </w:rPr>
        <w:t>② 边界审查：对照 9 维度查漏补缺</w:t>
      </w:r>
    </w:p>
    <w:p w14:paraId="16C7A033">
      <w:pPr>
        <w:rPr>
          <w:rFonts w:hint="eastAsia"/>
        </w:rPr>
      </w:pPr>
      <w:r>
        <w:rPr>
          <w:rFonts w:hint="eastAsia"/>
        </w:rPr>
        <w:t>对照 9 大维度（空值/格式/类型/越界/状态/重复/异步/依赖/安全），AI 遗漏了哪个当前业务需要的边界？</w:t>
      </w:r>
    </w:p>
    <w:p w14:paraId="3D6C131C">
      <w:pPr>
        <w:rPr>
          <w:rFonts w:hint="eastAsia"/>
        </w:rPr>
      </w:pPr>
      <w:r>
        <w:rPr>
          <w:rFonts w:hint="eastAsia"/>
        </w:rPr>
        <w:t>对照 9 维，AI 漏了 5 项：维度1 的 null / undefined、维度2 的 201 字超长文本、维度3 的类型不匹配（数字 / 对象）、维度4 的“不存在的 id 不能改动已有数据”、维度9 的 &lt;script&gt; 注入。当前业务最需要先补的是维度1 和维度9：</w:t>
      </w:r>
    </w:p>
    <w:p>
      <w:pPr>
        <w:rPr>
          <w:rFonts w:hint="eastAsia"/>
        </w:rPr>
      </w:pPr>
      <w:r>
        <w:rPr>
          <w:rFonts w:hint="eastAsia"/>
        </w:rPr>
        <w:t xml:space="preserve">① input.value 在运行时可能被外部调用替换成 null，AI 的 5 条用例一条都没测；而 addTodo 里一旦直接 text.trim() 就会抛 TypeError，所以 null 必须在函数入口被挡住。</w:t>
      </w:r>
    </w:p>
    <w:p>
      <w:pPr>
        <w:rPr>
          <w:rFonts w:hint="eastAsia"/>
        </w:rPr>
      </w:pPr>
      <w:r>
        <w:rPr>
          <w:rFonts w:hint="eastAsia"/>
        </w:rPr>
        <w:t xml:space="preserve">② 渲染层虽然用 textContent，但数据层契约要求 &lt;script&gt; 不能原样入库；AI 没测，等于把安全边界漏了。</w:t>
      </w:r>
    </w:p>
    <w:p>
      <w:pPr>
        <w:rPr>
          <w:rFonts w:hint="eastAsia"/>
        </w:rPr>
      </w:pPr>
      <w:r>
        <w:rPr>
          <w:rFonts w:hint="eastAsia"/>
        </w:rPr>
        <w:t xml:space="preserve">另外维度6 只断言了长度 2，没断言第二条的 text，补一条 expect(todos[1].text).toBe('学习TS') 才能证明“重复添加的确实是同一条内容”。</w:t>
      </w:r>
    </w:p>
    <w:p w14:paraId="489BD75B">
      <w:pPr>
        <w:rPr>
          <w:rFonts w:hint="eastAsia"/>
        </w:rPr>
      </w:pPr>
    </w:p>
    <w:p w14:paraId="601034FA">
      <w:pPr>
        <w:rPr>
          <w:rFonts w:hint="eastAsia"/>
        </w:rPr>
      </w:pPr>
      <w:r>
        <w:rPr>
          <w:rFonts w:hint="eastAsia"/>
        </w:rPr>
        <w:t>③ 我的修补方案（手写</w:t>
      </w:r>
      <w:r>
        <w:rPr>
          <w:rFonts w:hint="eastAsia"/>
          <w:lang w:val="en-US" w:eastAsia="zh-CN"/>
        </w:rPr>
        <w:t>或再次控制</w:t>
      </w:r>
      <w:r>
        <w:rPr>
          <w:rFonts w:hint="eastAsia"/>
        </w:rPr>
        <w:t>代码</w:t>
      </w:r>
      <w:r>
        <w:rPr>
          <w:rFonts w:hint="eastAsia"/>
          <w:lang w:val="en-US" w:eastAsia="zh-CN"/>
        </w:rPr>
        <w:t>生成</w:t>
      </w:r>
      <w:r>
        <w:rPr>
          <w:rFonts w:hint="eastAsia"/>
        </w:rPr>
        <w:t>）</w:t>
      </w:r>
    </w:p>
    <w:p w14:paraId="573DFEA7">
      <w:pPr>
        <w:rPr>
          <w:rFonts w:hint="eastAsia"/>
        </w:rPr>
      </w:pPr>
      <w:r>
        <w:rPr>
          <w:rFonts w:hint="eastAsia"/>
        </w:rPr>
        <w:t>把 AI 漏掉的或写错的测试用例，手写修正</w:t>
      </w:r>
      <w:r>
        <w:rPr>
          <w:rFonts w:hint="eastAsia"/>
          <w:lang w:val="en-US" w:eastAsia="zh-CN"/>
        </w:rPr>
        <w:t>或再次控制生成</w:t>
      </w:r>
      <w:r>
        <w:rPr>
          <w:rFonts w:hint="eastAsia"/>
        </w:rPr>
        <w:t>并补充在下面：</w:t>
      </w:r>
    </w:p>
    <w:p w14:paraId="406068C4">
      <w:pPr>
        <w:rPr>
          <w:rFonts w:hint="eastAsia"/>
        </w:rPr>
      </w:pPr>
      <w:r>
        <w:rPr>
          <w:rFonts w:hint="eastAsia"/>
        </w:rPr>
        <w:t>// ① 换掉弱断言</w:t>
      </w:r>
    </w:p>
    <w:p>
      <w:pPr>
        <w:rPr>
          <w:rFonts w:hint="eastAsia"/>
        </w:rPr>
      </w:pPr>
      <w:r>
        <w:rPr>
          <w:rFonts w:hint="eastAsia"/>
        </w:rPr>
        <w:t xml:space="preserve">expect(todos[0].text).toBe('学习TS');</w:t>
      </w:r>
    </w:p>
    <w:p>
      <w:pPr>
        <w:rPr>
          <w:rFonts w:hint="eastAsia"/>
        </w:rPr>
      </w:pPr>
      <w:r>
        <w:rPr>
          <w:rFonts w:hint="eastAsia"/>
        </w:rPr>
        <w:t xml:space="preserve">// ② 维度1：null / undefined 应被拦截</w:t>
      </w:r>
    </w:p>
    <w:p>
      <w:pPr>
        <w:rPr>
          <w:rFonts w:hint="eastAsia"/>
        </w:rPr>
      </w:pPr>
      <w:r>
        <w:rPr>
          <w:rFonts w:hint="eastAsia"/>
        </w:rPr>
        <w:t xml:space="preserve">test('维度1：null 被拦截',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null);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test('维度1：undefined 被拦截',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undefined);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③ 维度2：201 字超长文本</w:t>
      </w:r>
    </w:p>
    <w:p>
      <w:pPr>
        <w:rPr>
          <w:rFonts w:hint="eastAsia"/>
        </w:rPr>
      </w:pPr>
      <w:r>
        <w:rPr>
          <w:rFonts w:hint="eastAsia"/>
        </w:rPr>
        <w:t xml:space="preserve">test('维度2：201 字超长文本被拦截',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'a'.repeat(201));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④ 维度6：重复文本各自入库</w:t>
      </w:r>
    </w:p>
    <w:p>
      <w:pPr>
        <w:rPr>
          <w:rFonts w:hint="eastAsia"/>
        </w:rPr>
      </w:pPr>
      <w:r>
        <w:rPr>
          <w:rFonts w:hint="eastAsia"/>
        </w:rPr>
        <w:t xml:space="preserve">test('维度6：重复文本各自入库',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'学习TS');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'学习TS');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expect(todos.length).toBe(2);</w:t>
      </w:r>
    </w:p>
    <w:p>
      <w:pPr>
        <w:rPr>
          <w:rFonts w:hint="eastAsia"/>
        </w:rPr>
      </w:pPr>
      <w:r>
        <w:rPr>
          <w:rFonts w:hint="eastAsia"/>
        </w:rPr>
        <w:t xml:space="preserve">  expect(todos[1].text).toBe('学习TS');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⑤ 维度9：&lt;script&gt; 在数据层被清洗</w:t>
      </w:r>
    </w:p>
    <w:p>
      <w:pPr>
        <w:rPr>
          <w:rFonts w:hint="eastAsia"/>
        </w:rPr>
      </w:pPr>
      <w:r>
        <w:rPr>
          <w:rFonts w:hint="eastAsia"/>
        </w:rPr>
        <w:t xml:space="preserve">test('维度9：script 标签不被原样存入',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'&lt;script&gt;alert(1)&lt;/script&gt;');</w:t>
      </w:r>
    </w:p>
    <w:p>
      <w:pPr>
        <w:rPr>
          <w:rFonts w:hint="eastAsia"/>
        </w:rPr>
      </w:pPr>
      <w:r>
        <w:rPr>
          <w:rFonts w:hint="eastAsia"/>
        </w:rPr>
        <w:t xml:space="preserve">  expect(todos[0].text).not.toContain('&lt;script&gt;');</w:t>
      </w:r>
    </w:p>
    <w:p>
      <w:pPr>
        <w:rPr>
          <w:rFonts w:hint="eastAsia"/>
        </w:rPr>
      </w:pPr>
      <w:r>
        <w:rPr>
          <w:rFonts w:hint="eastAsia"/>
        </w:rPr>
        <w:t xml:space="preserve">  expect(todos[0].text).toBe('alert(1)');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⑥ 维度4：不存在的 id 不改动已有任务</w:t>
      </w:r>
    </w:p>
    <w:p>
      <w:pPr>
        <w:rPr>
          <w:rFonts w:hint="eastAsia"/>
        </w:rPr>
      </w:pPr>
      <w:r>
        <w:rPr>
          <w:rFonts w:hint="eastAsia"/>
        </w:rPr>
        <w:t xml:space="preserve">test('维度4：不存在的 ID 不改动已有任务',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[{ id: 1, text: '学习TS', completed: false }];</w:t>
      </w:r>
    </w:p>
    <w:p>
      <w:pPr>
        <w:rPr>
          <w:rFonts w:hint="eastAsia"/>
        </w:rPr>
      </w:pPr>
      <w:r>
        <w:rPr>
          <w:rFonts w:hint="eastAsia"/>
        </w:rPr>
        <w:t xml:space="preserve">  toggleTodo(todos, 999);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expect(todos.length).toBe(1);</w:t>
      </w:r>
    </w:p>
    <w:p>
      <w:pPr>
        <w:rPr>
          <w:rFonts w:hint="eastAsia"/>
        </w:rPr>
      </w:pPr>
      <w:r>
        <w:rPr>
          <w:rFonts w:hint="eastAsia"/>
        </w:rPr>
        <w:t xml:space="preserve">  expect(todos[0].completed).toBe(false);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// ⑦ 维度3：数字不是合法文本</w:t>
      </w:r>
    </w:p>
    <w:p>
      <w:pPr>
        <w:rPr>
          <w:rFonts w:hint="eastAsia"/>
        </w:rPr>
      </w:pPr>
      <w:r>
        <w:rPr>
          <w:rFonts w:hint="eastAsia"/>
        </w:rPr>
        <w:t xml:space="preserve">test('维度3：数字不是合法文本', () =&gt; {</w:t>
      </w:r>
    </w:p>
    <w:p>
      <w:pPr>
        <w:rPr>
          <w:rFonts w:hint="eastAsia"/>
        </w:rPr>
      </w:pPr>
      <w:r>
        <w:rPr>
          <w:rFonts w:hint="eastAsia"/>
        </w:rPr>
        <w:t xml:space="preserve">  const todos: Todo[] = [];</w:t>
      </w:r>
    </w:p>
    <w:p>
      <w:pPr>
        <w:rPr>
          <w:rFonts w:hint="eastAsia"/>
        </w:rPr>
      </w:pPr>
      <w:r>
        <w:rPr>
          <w:rFonts w:hint="eastAsia"/>
        </w:rPr>
        <w:t xml:space="preserve">  addTodo(todos, 123);</w:t>
      </w:r>
    </w:p>
    <w:p>
      <w:pPr>
        <w:rPr>
          <w:rFonts w:hint="eastAsia"/>
        </w:rPr>
      </w:pPr>
      <w:r>
        <w:rPr>
          <w:rFonts w:hint="eastAsia"/>
        </w:rPr>
        <w:t xml:space="preserve">  expect(todos.length).toBe(0);</w:t>
      </w:r>
    </w:p>
    <w:p>
      <w:pPr>
        <w:rPr>
          <w:rFonts w:hint="eastAsia"/>
        </w:rPr>
      </w:pPr>
      <w:r>
        <w:rPr>
          <w:rFonts w:hint="eastAsia"/>
        </w:rPr>
        <w:t xml:space="preserve">});</w:t>
      </w:r>
    </w:p>
    <w:p>
      <w:pPr>
        <w:rPr>
          <w:rFonts w:hint="eastAsia"/>
        </w:rPr>
      </w:pPr>
      <w:r>
        <w:rPr>
          <w:rFonts w:hint="eastAsia"/>
        </w:rPr>
        <w:t xml:space="preserve">补完后运行 npm run test：Test Files 2 passed (2)，Tests 13 passed (13)，说明修补用例与手写的 5 条用例一起全绿。</w:t>
      </w:r>
    </w:p>
    <w:p w14:paraId="7A613103">
      <w:pPr>
        <w:rPr>
          <w:rFonts w:hint="eastAsia"/>
        </w:rPr>
      </w:pPr>
    </w:p>
    <w:p w14:paraId="32E4F3D1">
      <w:pPr>
        <w:rPr>
          <w:rFonts w:hint="eastAsia"/>
        </w:rPr>
      </w:pPr>
      <w:r>
        <w:rPr>
          <w:rFonts w:hint="eastAsia"/>
        </w:rPr>
        <w:t>四、一句话总结</w:t>
      </w:r>
    </w:p>
    <w:p w14:paraId="60B680DA">
      <w:pPr>
        <w:rPr>
          <w:rFonts w:hint="eastAsia"/>
        </w:rPr>
      </w:pPr>
      <w:r>
        <w:rPr>
          <w:rFonts w:hint="eastAsia"/>
        </w:rPr>
        <w:t>最大的收获是：TS 只能保证“形状对”，测试才能验证“行为对”；而 AI 写的测试最容易“全绿但抓不到错”，必须用“把实现故意改坏一处，它会不会变红”去量，再拿 9 维清单补边界——现在我看到一条断言，会先问它到底证明了哪条业务结果，而不是看到绿色就放心。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99E97"/>
    <w:multiLevelType w:val="singleLevel"/>
    <w:tmpl w:val="C8099E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1372672E"/>
    <w:rsid w:val="1D1635D4"/>
    <w:rsid w:val="6A5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804</Characters>
  <Lines>0</Lines>
  <Paragraphs>0</Paragraphs>
  <TotalTime>4</TotalTime>
  <ScaleCrop>false</ScaleCrop>
  <LinksUpToDate>false</LinksUpToDate>
  <CharactersWithSpaces>879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2026-10-27T04:07:39Z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eyJoZGlkIjoiYmJlMDhmOTMyN2U4NjE0NTBlNjcxZDdkODQxMTY3MzgiLCJ1c2VySWQiOiIyODk1NDI5MDYifQ==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